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6F1A2811">
      <w:pPr>
        <w:pStyle w:val="2"/>
        <w:jc w:val="center"/>
        <w:rPr>
          <w:rFonts w:hint="default" w:ascii="Times New Roman" w:hAnsi="Times New Roman" w:cs="Times New Roman"/>
          <w:color w:val="auto"/>
          <w:sz w:val="20"/>
          <w:szCs w:val="20"/>
          <w:lang w:val="en-US"/>
        </w:rPr>
      </w:pPr>
      <w:r>
        <w:rPr>
          <w:sz w:val="4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-240030</wp:posOffset>
                </wp:positionH>
                <wp:positionV relativeFrom="paragraph">
                  <wp:posOffset>5080</wp:posOffset>
                </wp:positionV>
                <wp:extent cx="1454150" cy="136207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28345" y="772795"/>
                          <a:ext cx="1454150" cy="1362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8DBD72"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52"/>
                                <w:szCs w:val="52"/>
                                <w:lang w:val="en-US"/>
                              </w:rPr>
                              <w:drawing>
                                <wp:inline distT="0" distB="0" distL="114300" distR="114300">
                                  <wp:extent cx="1226185" cy="1226185"/>
                                  <wp:effectExtent l="0" t="0" r="5715" b="5715"/>
                                  <wp:docPr id="1" name="Picture 1" descr="KF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 descr="KFA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26185" cy="12261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8.9pt;margin-top:0.4pt;height:107.25pt;width:114.5pt;z-index:251659264;mso-width-relative:page;mso-height-relative:page;" filled="f" stroked="f" coordsize="21600,21600" o:gfxdata="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NjNUzaAAAACAEAAA8AAAAAAAAAAQAgAAAAIgAAAGRycy9kb3du&#10;cmV2LnhtbFBLAQIUABQAAAAIAIdO4kBjb0qINgIAAHAEAAAOAAAAAAAAAAEAIAAAACk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F8DBD72"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52"/>
                          <w:szCs w:val="52"/>
                          <w:lang w:val="en-US"/>
                        </w:rPr>
                        <w:drawing>
                          <wp:inline distT="0" distB="0" distL="114300" distR="114300">
                            <wp:extent cx="1226185" cy="1226185"/>
                            <wp:effectExtent l="0" t="0" r="5715" b="5715"/>
                            <wp:docPr id="1" name="Picture 1" descr="KF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 descr="KFA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26185" cy="12261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5415280</wp:posOffset>
                </wp:positionH>
                <wp:positionV relativeFrom="paragraph">
                  <wp:posOffset>205740</wp:posOffset>
                </wp:positionV>
                <wp:extent cx="1457325" cy="1419225"/>
                <wp:effectExtent l="19050" t="19050" r="22225" b="22225"/>
                <wp:wrapNone/>
                <wp:docPr id="4" name="Rectang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14192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22F0BA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4C0A6319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13C4730F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EBF1DE" w:themeColor="accent3" w:themeTint="33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accent3">
                                      <w14:lumMod w14:val="20000"/>
                                      <w14:lumOff w14:val="8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EBF1DE" w:themeColor="accent3" w:themeTint="33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accent3">
                                      <w14:lumMod w14:val="20000"/>
                                      <w14:lumOff w14:val="80000"/>
                                    </w14:schemeClr>
                                  </w14:solidFill>
                                </w14:textFill>
                              </w:rPr>
                              <w:t>PASSPORT</w:t>
                            </w:r>
                          </w:p>
                          <w:p w14:paraId="2E640305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26.4pt;margin-top:16.2pt;height:111.75pt;width:114.75pt;z-index:251660288;v-text-anchor:middle;mso-width-relative:page;mso-height-relative:page;" filled="f" stroked="t" coordsize="21600,21600" o:gfxdata="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DMgS4dcA&#10;AAALAQAADwAAAAAAAAABACAAAAAiAAAAZHJzL2Rvd25yZXYueG1sUEsBAhQAFAAAAAgAh07iQKDQ&#10;Kh5ZAgAAxAQAAA4AAAAAAAAAAQAgAAAAJgEAAGRycy9lMm9Eb2MueG1sUEsFBgAAAAAGAAYAWQEA&#10;APEFAAAAAA==&#10;">
                <v:fill on="f" focussize="0,0"/>
                <v:stroke weight="3pt" color="#000000 [3213]" joinstyle="round"/>
                <v:imagedata o:title=""/>
                <o:lock v:ext="edit" aspectratio="f"/>
                <v:textbox>
                  <w:txbxContent>
                    <w:p w14:paraId="1522F0BA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4C0A6319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13C4730F">
                      <w:pPr>
                        <w:jc w:val="center"/>
                        <w:rPr>
                          <w:rFonts w:hint="default"/>
                          <w:b/>
                          <w:bCs/>
                          <w:color w:val="EBF1DE" w:themeColor="accent3" w:themeTint="33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accent3">
                                <w14:lumMod w14:val="20000"/>
                                <w14:lumOff w14:val="8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EBF1DE" w:themeColor="accent3" w:themeTint="33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accent3">
                                <w14:lumMod w14:val="20000"/>
                                <w14:lumOff w14:val="80000"/>
                              </w14:schemeClr>
                            </w14:solidFill>
                          </w14:textFill>
                        </w:rPr>
                        <w:t>PASSPORT</w:t>
                      </w:r>
                    </w:p>
                    <w:p w14:paraId="2E640305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auto"/>
          <w:sz w:val="36"/>
          <w:szCs w:val="36"/>
          <w:lang w:val="en-US"/>
        </w:rPr>
        <w:t>KINGS FOOTBALL ACADEMY ABUJA</w:t>
      </w:r>
    </w:p>
    <w:p w14:paraId="751C6AB9">
      <w:pPr>
        <w:rPr>
          <w:rFonts w:hint="default"/>
        </w:rPr>
      </w:pPr>
      <w:bookmarkStart w:id="0" w:name="_GoBack"/>
      <w:bookmarkEnd w:id="0"/>
    </w:p>
    <w:p w14:paraId="4A3BA612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center"/>
        <w:textAlignment w:val="auto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  <w:lang w:val="en-US"/>
        </w:rPr>
        <w:t xml:space="preserve">SCREENING/ TRIAL 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 xml:space="preserve"> FORM</w:t>
      </w:r>
    </w:p>
    <w:p w14:paraId="3BEB2CA1">
      <w:pPr>
        <w:pStyle w:val="3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Personal Information</w:t>
      </w:r>
    </w:p>
    <w:p w14:paraId="45BBAA1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Full Name: ______________________________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____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>_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_______ 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>Date of Birth:__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_________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>_____________</w:t>
      </w:r>
    </w:p>
    <w:p w14:paraId="1753D6D0">
      <w:pP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Age: __________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______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ab/>
      </w:r>
      <w:r>
        <w:rPr>
          <w:rStyle w:val="34"/>
          <w:rFonts w:hint="default" w:ascii="Times New Roman" w:hAnsi="Times New Roman" w:cs="Times New Roman"/>
          <w:b w:val="0"/>
          <w:bCs w:val="0"/>
          <w:sz w:val="22"/>
          <w:szCs w:val="22"/>
        </w:rPr>
        <w:t>Nationality:</w:t>
      </w:r>
      <w:r>
        <w:rPr>
          <w:rFonts w:hint="default" w:ascii="Times New Roman" w:hAnsi="Times New Roman" w:cs="Times New Roman"/>
          <w:sz w:val="22"/>
          <w:szCs w:val="22"/>
        </w:rPr>
        <w:t>____________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____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ab/>
      </w:r>
      <w:r>
        <w:rPr>
          <w:rStyle w:val="34"/>
          <w:rFonts w:hint="default" w:ascii="Times New Roman" w:hAnsi="Times New Roman" w:cs="Times New Roman"/>
          <w:b w:val="0"/>
          <w:bCs w:val="0"/>
          <w:sz w:val="22"/>
          <w:szCs w:val="22"/>
        </w:rPr>
        <w:t>State of Origin: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______________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_______</w:t>
      </w:r>
    </w:p>
    <w:p w14:paraId="3EE44034">
      <w:pPr>
        <w:pStyle w:val="3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Contact Details</w:t>
      </w:r>
    </w:p>
    <w:p w14:paraId="06D4A973">
      <w:pP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Phone Number: ______________________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National Identification Number (NIN):__________________________</w:t>
      </w:r>
    </w:p>
    <w:p w14:paraId="6307840C">
      <w:pP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Residential Address:_____________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________________________________________________________________</w:t>
      </w:r>
    </w:p>
    <w:p w14:paraId="62F13C65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Style w:val="34"/>
          <w:rFonts w:hint="default" w:ascii="Times New Roman" w:hAnsi="Times New Roman" w:cs="Times New Roman"/>
          <w:b w:val="0"/>
          <w:bCs w:val="0"/>
          <w:sz w:val="22"/>
          <w:szCs w:val="22"/>
        </w:rPr>
        <w:t>Next of Kin Name: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______________________</w:t>
      </w:r>
      <w:r>
        <w:rPr>
          <w:rFonts w:hint="default" w:cs="Times New Roman"/>
          <w:b w:val="0"/>
          <w:bCs w:val="0"/>
          <w:sz w:val="22"/>
          <w:szCs w:val="22"/>
          <w:lang w:val="en-US"/>
        </w:rPr>
        <w:t xml:space="preserve">_____________ </w:t>
      </w:r>
      <w:r>
        <w:rPr>
          <w:rStyle w:val="34"/>
          <w:rFonts w:hint="default" w:ascii="Times New Roman" w:hAnsi="Times New Roman" w:cs="Times New Roman"/>
          <w:b w:val="0"/>
          <w:bCs w:val="0"/>
          <w:sz w:val="22"/>
          <w:szCs w:val="22"/>
        </w:rPr>
        <w:t>Next of Kin Phone Number: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__________________</w:t>
      </w:r>
      <w:r>
        <w:rPr>
          <w:rFonts w:hint="default" w:cs="Times New Roman"/>
          <w:b w:val="0"/>
          <w:bCs w:val="0"/>
          <w:sz w:val="22"/>
          <w:szCs w:val="22"/>
          <w:lang w:val="en-US"/>
        </w:rPr>
        <w:t>_</w:t>
      </w:r>
    </w:p>
    <w:p w14:paraId="3A8D256C">
      <w:pPr>
        <w:pStyle w:val="3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Playing Information</w:t>
      </w:r>
    </w:p>
    <w:p w14:paraId="34472ED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Preferred Position(s):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>☐ Goalkeeper    ☐ Defender    ☐ Midfielder    ☐ Forward</w:t>
      </w:r>
    </w:p>
    <w:p w14:paraId="431551B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Strong Foot: ☐ Left    ☐ Right    ☐ Both</w:t>
      </w:r>
    </w:p>
    <w:p w14:paraId="4BBA48BD">
      <w:pP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Current Club/Academy: __________________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___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>_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>Previous Clubs/Experience (if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>any):__________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___</w:t>
      </w:r>
    </w:p>
    <w:p w14:paraId="3B44D922">
      <w:pPr>
        <w:pStyle w:val="3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Other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Information</w:t>
      </w:r>
    </w:p>
    <w:p w14:paraId="4910A590">
      <w:pP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Blood Group:___________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Genotype:___________ Allergy:________________________________________</w:t>
      </w:r>
    </w:p>
    <w:p w14:paraId="26872210">
      <w:pP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Height (cm): __________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>Weight (kg): __________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>Medical Conditions/Injuries (if any):_________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___________</w:t>
      </w:r>
    </w:p>
    <w:p w14:paraId="469EE688">
      <w:pPr>
        <w:pStyle w:val="3"/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Parent/Guardian Details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:</w:t>
      </w:r>
    </w:p>
    <w:p w14:paraId="35FD86F3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I, ______________________________________, the parent/guardian of</w:t>
      </w:r>
      <w:r>
        <w:rPr>
          <w:rFonts w:hint="default"/>
          <w:sz w:val="22"/>
          <w:szCs w:val="22"/>
          <w:lang w:val="en-US"/>
        </w:rPr>
        <w:t xml:space="preserve"> _________________________</w:t>
      </w:r>
      <w:r>
        <w:rPr>
          <w:sz w:val="22"/>
          <w:szCs w:val="22"/>
        </w:rPr>
        <w:t xml:space="preserve">, hereby give my full consent for my child to participate in the training and </w:t>
      </w:r>
      <w:r>
        <w:rPr>
          <w:rFonts w:hint="default"/>
          <w:sz w:val="22"/>
          <w:szCs w:val="22"/>
          <w:lang w:val="en-US"/>
        </w:rPr>
        <w:t xml:space="preserve">screening </w:t>
      </w:r>
      <w:r>
        <w:rPr>
          <w:sz w:val="22"/>
          <w:szCs w:val="22"/>
        </w:rPr>
        <w:t xml:space="preserve">activities of </w:t>
      </w:r>
      <w:r>
        <w:rPr>
          <w:rStyle w:val="34"/>
          <w:sz w:val="22"/>
          <w:szCs w:val="22"/>
        </w:rPr>
        <w:t>Kings Football Academy</w:t>
      </w:r>
      <w:r>
        <w:rPr>
          <w:sz w:val="22"/>
          <w:szCs w:val="22"/>
        </w:rPr>
        <w:t>.</w:t>
      </w:r>
      <w:r>
        <w:rPr>
          <w:rFonts w:hint="default"/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I understand that football training involves physical activities and possible risks of injury. I therefore agree that my child will follow all rules and instructions given by the coaches and management of the academy.</w:t>
      </w:r>
      <w:r>
        <w:rPr>
          <w:rFonts w:hint="default"/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I also agree to support the rules, discipline, and development programs of Kings Football Academy and will ensure my child maintains good conduct throughout his participation.</w:t>
      </w:r>
    </w:p>
    <w:p w14:paraId="2D0D4F21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US"/>
        </w:rPr>
      </w:pPr>
      <w:r>
        <w:t>Parent/Guardian Name: _________________________</w:t>
      </w:r>
      <w:r>
        <w:rPr>
          <w:rFonts w:hint="default"/>
          <w:lang w:val="en-US"/>
        </w:rPr>
        <w:t xml:space="preserve"> </w:t>
      </w:r>
      <w:r>
        <w:t>Signature:____________________________</w:t>
      </w:r>
      <w:r>
        <w:rPr>
          <w:rFonts w:hint="default"/>
          <w:lang w:val="en-US"/>
        </w:rPr>
        <w:t>__</w:t>
      </w:r>
    </w:p>
    <w:p w14:paraId="683CA98E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US"/>
        </w:rPr>
      </w:pPr>
      <w:r>
        <w:t>Phone Number: ______________________</w:t>
      </w:r>
      <w:r>
        <w:rPr>
          <w:rFonts w:hint="default"/>
          <w:lang w:val="en-US"/>
        </w:rPr>
        <w:t xml:space="preserve"> </w:t>
      </w:r>
      <w:r>
        <w:t>Address: ___________________________</w:t>
      </w:r>
      <w:r>
        <w:rPr>
          <w:rFonts w:hint="default"/>
          <w:lang w:val="en-US"/>
        </w:rPr>
        <w:t>______________</w:t>
      </w:r>
    </w:p>
    <w:p w14:paraId="653496A1">
      <w:pPr>
        <w:pStyle w:val="3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Declaration</w:t>
      </w:r>
    </w:p>
    <w:p w14:paraId="446EE358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I hereby declare that the information provided is true and accurate. I understand that participation in this sc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reening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program does not guarantee 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automatic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>selection.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br w:type="textWrapping"/>
      </w:r>
    </w:p>
    <w:p w14:paraId="5E5BF35C">
      <w:pP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Signature of Player: _____________________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_____________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Date: __________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_______</w:t>
      </w:r>
    </w:p>
    <w:p w14:paraId="42C99CA7">
      <w:pPr>
        <w:rPr>
          <w:rFonts w:hint="default" w:ascii="Times New Roman" w:hAnsi="Times New Roman" w:cs="Times New Roman"/>
          <w:color w:val="auto"/>
          <w:sz w:val="13"/>
          <w:szCs w:val="13"/>
          <w:lang w:val="en-US"/>
        </w:rPr>
      </w:pPr>
    </w:p>
    <w:p w14:paraId="613530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</w:pPr>
    </w:p>
    <w:p w14:paraId="411261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________________________________</w:t>
      </w:r>
    </w:p>
    <w:p w14:paraId="5941FA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Kings F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A 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 xml:space="preserve">Management </w:t>
      </w:r>
    </w:p>
    <w:sectPr>
      <w:pgSz w:w="12240" w:h="15840"/>
      <w:pgMar w:top="340" w:right="760" w:bottom="760" w:left="11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9E156A"/>
    <w:rsid w:val="18935118"/>
    <w:rsid w:val="1ABE3613"/>
    <w:rsid w:val="30152D72"/>
    <w:rsid w:val="31431E76"/>
    <w:rsid w:val="356A32E2"/>
    <w:rsid w:val="3E390919"/>
    <w:rsid w:val="4D304DDF"/>
    <w:rsid w:val="51E7392B"/>
    <w:rsid w:val="6FF9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Veritas</cp:lastModifiedBy>
  <dcterms:modified xsi:type="dcterms:W3CDTF">2026-03-03T08:06:06Z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E545EF76C7FF4CB5935E0B87D6080A1F_12</vt:lpwstr>
  </property>
</Properties>
</file>